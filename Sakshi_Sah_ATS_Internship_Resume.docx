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70988"/>
    <w:p w14:paraId="40BAFBFB">
      <w:pPr>
        <w:rPr>
          <w:b/>
          <w:bCs/>
          <w:sz w:val="56"/>
          <w:szCs w:val="56"/>
          <w:u w:val="none"/>
        </w:rPr>
      </w:pPr>
      <w:r>
        <w:rPr>
          <w:b/>
          <w:bCs/>
          <w:sz w:val="56"/>
          <w:szCs w:val="56"/>
          <w:u w:val="none"/>
        </w:rPr>
        <w:t>SAKSHI SAH</w:t>
      </w:r>
    </w:p>
    <w:p w14:paraId="3FE1A696">
      <w:r>
        <w:rPr>
          <w:b/>
          <w:bCs/>
        </w:rPr>
        <w:t xml:space="preserve">Bhubaneswar, Odisha </w:t>
      </w:r>
      <w:r>
        <w:t>|</w:t>
      </w:r>
      <w:r>
        <w:rPr>
          <w:b/>
          <w:bCs/>
        </w:rPr>
        <w:t xml:space="preserve"> 6299414167</w:t>
      </w:r>
      <w:r>
        <w:t xml:space="preserve"> |</w:t>
      </w:r>
      <w:r>
        <w:rPr>
          <w:b/>
          <w:bCs/>
        </w:rPr>
        <w:t xml:space="preserve"> sakshiisah123@gmail.com</w:t>
      </w:r>
    </w:p>
    <w:p w14:paraId="6A28FB4D">
      <w:r>
        <w:rPr>
          <w:b/>
          <w:bCs/>
        </w:rPr>
        <w:t>LinkedIn:</w:t>
      </w:r>
      <w:r>
        <w:t xml:space="preserve"> https://www.linkedin.com/in/sakshi-sah-531a6a2aa</w:t>
      </w:r>
    </w:p>
    <w:p w14:paraId="32BADAF3"/>
    <w:p w14:paraId="5797412D">
      <w:pPr>
        <w:rPr>
          <w:b/>
          <w:bCs/>
          <w:u w:val="single"/>
        </w:rPr>
      </w:pPr>
      <w:r>
        <w:rPr>
          <w:b/>
          <w:bCs/>
          <w:u w:val="single"/>
        </w:rPr>
        <w:t>PROFILE</w:t>
      </w:r>
    </w:p>
    <w:p w14:paraId="6CF3CFA4">
      <w:r>
        <w:t xml:space="preserve">Computer Science Engineering undergraduate (3rd year) with strong skills in Java, Python, Data Structures and Algorithms, and full-stack web development. Experienced in </w:t>
      </w:r>
      <w:r>
        <w:rPr>
          <w:rFonts w:hint="default"/>
          <w:lang w:val="en-US"/>
        </w:rPr>
        <w:t>H</w:t>
      </w:r>
      <w:r>
        <w:t>ackathons, problem-solving, and building scalable applications. Seeking software engineering or AI-focused internship opportunities.</w:t>
      </w:r>
    </w:p>
    <w:p w14:paraId="63255F2B">
      <w:pPr>
        <w:rPr>
          <w:b/>
          <w:bCs/>
          <w:sz w:val="40"/>
          <w:szCs w:val="40"/>
          <w:u w:val="single"/>
        </w:rPr>
      </w:pPr>
    </w:p>
    <w:p w14:paraId="3AF6553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EDUCATION</w:t>
      </w:r>
    </w:p>
    <w:p w14:paraId="13D33A8E">
      <w:pPr>
        <w:rPr>
          <w:b/>
          <w:bCs/>
        </w:rPr>
      </w:pPr>
      <w:r>
        <w:rPr>
          <w:b/>
          <w:bCs/>
        </w:rPr>
        <w:t>KIIT University, Bhubaneswar</w:t>
      </w:r>
    </w:p>
    <w:p w14:paraId="6317A6EB">
      <w:r>
        <w:t>Bachelor of Technology in Computer Science Engineering</w:t>
      </w:r>
    </w:p>
    <w:p w14:paraId="65986E19">
      <w:r>
        <w:t xml:space="preserve">2023 – 2027 </w:t>
      </w:r>
    </w:p>
    <w:p w14:paraId="72B9E694">
      <w:pPr>
        <w:rPr>
          <w:rFonts w:hint="default"/>
          <w:lang w:val="en-US"/>
        </w:rPr>
      </w:pPr>
      <w:r>
        <w:t>CGPA: 8.</w:t>
      </w:r>
      <w:r>
        <w:rPr>
          <w:rFonts w:hint="default"/>
          <w:lang w:val="en-US"/>
        </w:rPr>
        <w:t>92</w:t>
      </w:r>
    </w:p>
    <w:p w14:paraId="61F14B19"/>
    <w:p w14:paraId="461FC467">
      <w:pPr>
        <w:rPr>
          <w:b/>
          <w:bCs/>
        </w:rPr>
      </w:pPr>
      <w:r>
        <w:rPr>
          <w:b/>
          <w:bCs/>
        </w:rPr>
        <w:t>St. Joseph’s School</w:t>
      </w:r>
    </w:p>
    <w:p w14:paraId="7D3C3470">
      <w:r>
        <w:t>CBSE (2022): 85.4%</w:t>
      </w:r>
    </w:p>
    <w:p w14:paraId="10E67DC3">
      <w:r>
        <w:t>ICSE (2020): 89%</w:t>
      </w:r>
    </w:p>
    <w:p w14:paraId="77F202C7">
      <w:pPr>
        <w:rPr>
          <w:b/>
          <w:bCs/>
          <w:sz w:val="40"/>
          <w:szCs w:val="40"/>
          <w:u w:val="single"/>
        </w:rPr>
      </w:pPr>
    </w:p>
    <w:p w14:paraId="774CF43C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TECHNICAL SKILLS</w:t>
      </w:r>
    </w:p>
    <w:p w14:paraId="46665D08">
      <w:r>
        <w:t>Programming Languages</w:t>
      </w:r>
      <w:r>
        <w:rPr>
          <w:b/>
          <w:bCs/>
        </w:rPr>
        <w:t>: Java, Python, JavaScript, C</w:t>
      </w:r>
      <w:r>
        <w:t xml:space="preserve"> (Basic)</w:t>
      </w:r>
    </w:p>
    <w:p w14:paraId="1A9087F9">
      <w:r>
        <w:t>Web Development</w:t>
      </w:r>
      <w:r>
        <w:rPr>
          <w:b/>
          <w:bCs/>
        </w:rPr>
        <w:t>: HTML, CSS, React.js</w:t>
      </w:r>
    </w:p>
    <w:p w14:paraId="45B72E16">
      <w:r>
        <w:t>Database Management:</w:t>
      </w:r>
      <w:r>
        <w:rPr>
          <w:b/>
          <w:bCs/>
        </w:rPr>
        <w:t xml:space="preserve"> MySQL</w:t>
      </w:r>
    </w:p>
    <w:p w14:paraId="3AF96FE1">
      <w:r>
        <w:t xml:space="preserve">Tools &amp; Platforms: </w:t>
      </w:r>
      <w:r>
        <w:rPr>
          <w:b/>
          <w:bCs/>
        </w:rPr>
        <w:t>Git, GitHub</w:t>
      </w:r>
    </w:p>
    <w:p w14:paraId="118EF148">
      <w:pPr>
        <w:rPr>
          <w:b/>
          <w:bCs/>
        </w:rPr>
      </w:pPr>
      <w:r>
        <w:t>Core Concepts:</w:t>
      </w:r>
      <w:r>
        <w:rPr>
          <w:b/>
          <w:bCs/>
        </w:rPr>
        <w:t xml:space="preserve"> Data Structures, Algorithms, OOP, Software Development</w:t>
      </w:r>
    </w:p>
    <w:p w14:paraId="31F78E6D">
      <w:r>
        <w:t>AI &amp; ML:</w:t>
      </w:r>
      <w:r>
        <w:rPr>
          <w:b/>
          <w:bCs/>
        </w:rPr>
        <w:t xml:space="preserve"> Artificial Intelligence, Machine Learning, Generative AI</w:t>
      </w:r>
    </w:p>
    <w:p w14:paraId="7424E91B"/>
    <w:p w14:paraId="6D2A608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PROJECTS</w:t>
      </w:r>
    </w:p>
    <w:p w14:paraId="23152563">
      <w:r>
        <w:rPr>
          <w:b/>
          <w:bCs/>
        </w:rPr>
        <w:t>AI-Based Crop Prediction System –</w:t>
      </w:r>
      <w:r>
        <w:t xml:space="preserve"> Smart India Hackathon</w:t>
      </w:r>
    </w:p>
    <w:p w14:paraId="567F1AB7">
      <w:r>
        <w:t>• Developed a full-stack web application for crop prediction.</w:t>
      </w:r>
    </w:p>
    <w:p w14:paraId="4325775C">
      <w:r>
        <w:t>• Implemented machine learning models for decision support.</w:t>
      </w:r>
    </w:p>
    <w:p w14:paraId="1C310E2A">
      <w:r>
        <w:t>• Runner-up, SIH Internal Hackathon 2025.</w:t>
      </w:r>
    </w:p>
    <w:p w14:paraId="6119D903">
      <w:pPr>
        <w:rPr>
          <w:b/>
          <w:bCs/>
        </w:rPr>
      </w:pPr>
    </w:p>
    <w:p w14:paraId="37294FA1">
      <w:pPr>
        <w:rPr>
          <w:b/>
          <w:bCs/>
        </w:rPr>
      </w:pPr>
      <w:r>
        <w:rPr>
          <w:b/>
          <w:bCs/>
        </w:rPr>
        <w:t>Crowd Source Civic Issue Platform</w:t>
      </w:r>
    </w:p>
    <w:p w14:paraId="50498B0B">
      <w:r>
        <w:t>• Built a responsive web application for civic issue reporting.</w:t>
      </w:r>
    </w:p>
    <w:p w14:paraId="41BC333E">
      <w:r>
        <w:t>• Selected among top 2 teams out of 502.</w:t>
      </w:r>
    </w:p>
    <w:p w14:paraId="15F444AF"/>
    <w:p w14:paraId="6E752EC3">
      <w:pPr>
        <w:rPr>
          <w:b/>
          <w:bCs/>
        </w:rPr>
      </w:pPr>
      <w:r>
        <w:rPr>
          <w:b/>
          <w:bCs/>
        </w:rPr>
        <w:t>Offline-First ASHA Worker Application</w:t>
      </w:r>
    </w:p>
    <w:p w14:paraId="68AF4F3E">
      <w:r>
        <w:t>• Developed an offline-first Java-based application.</w:t>
      </w:r>
    </w:p>
    <w:p w14:paraId="5BD236CC">
      <w:r>
        <w:t>• Focused on usability in low-connectivity environments.</w:t>
      </w:r>
    </w:p>
    <w:p w14:paraId="05A11003">
      <w:pPr>
        <w:rPr>
          <w:u w:val="single"/>
        </w:rPr>
      </w:pPr>
    </w:p>
    <w:p w14:paraId="363C5BB8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ACHIEVEMENTS</w:t>
      </w:r>
    </w:p>
    <w:p w14:paraId="73DE10E1">
      <w:r>
        <w:t>• Runner-up, Smart India Hackathon 2025</w:t>
      </w:r>
    </w:p>
    <w:p w14:paraId="3A0BE53A">
      <w:r>
        <w:t>• Contributor, GirlScript Summer of Code 2025</w:t>
      </w:r>
    </w:p>
    <w:p w14:paraId="2BAAED42">
      <w:r>
        <w:t>• Solved 200+ problems on LeetCode (DSA)</w:t>
      </w:r>
    </w:p>
    <w:p w14:paraId="3847E667">
      <w:r>
        <w:t>• Completed 3 SIH project cycles</w:t>
      </w:r>
    </w:p>
    <w:p w14:paraId="145D20DD"/>
    <w:p w14:paraId="7A60E09F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CERTIFICATIONS</w:t>
      </w:r>
    </w:p>
    <w:p w14:paraId="1B028E35">
      <w:r>
        <w:t>Oracle OCI – Oracle University</w:t>
      </w:r>
    </w:p>
    <w:p w14:paraId="17228D2B">
      <w:r>
        <w:t>IBM AI Fundamentals</w:t>
      </w:r>
    </w:p>
    <w:p w14:paraId="050453F7">
      <w:r>
        <w:t>Tata Generative AI Job Simulation</w:t>
      </w:r>
    </w:p>
    <w:p w14:paraId="6FF66CFC">
      <w:bookmarkStart w:id="0" w:name="_GoBack"/>
      <w:bookmarkEnd w:id="0"/>
    </w:p>
    <w:p w14:paraId="219038D0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ADDITIONAL INFORMATION</w:t>
      </w:r>
    </w:p>
    <w:p w14:paraId="4F39715E">
      <w:r>
        <w:t>Languages: English, Hindi</w:t>
      </w:r>
    </w:p>
    <w:p w14:paraId="7F1DC86E">
      <w:r>
        <w:t>Availability: Open for Internship Opportunities</w:t>
      </w:r>
    </w:p>
    <w:p w14:paraId="2ACC4B4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F3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WPS_1696044513</cp:lastModifiedBy>
  <dcterms:modified xsi:type="dcterms:W3CDTF">2026-01-25T12:53:50Z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0C73E8C55C1244A4ADC3B44863CB8CCD_12</vt:lpwstr>
  </property>
</Properties>
</file>